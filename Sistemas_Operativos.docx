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DCDEF">
      <w:pPr>
        <w:jc w:val="center"/>
        <w:rPr>
          <w:u w:val="double" w:color="4F81BD" w:themeColor="accent1"/>
        </w:rPr>
      </w:pPr>
      <w:r>
        <w:rPr>
          <w:u w:val="double" w:color="4F81BD" w:themeColor="accent1"/>
        </w:rPr>
        <w:t>INSTITUTO SUPERIOR IDRA</w:t>
      </w:r>
    </w:p>
    <w:p w14:paraId="6F201A4A">
      <w:pPr>
        <w:jc w:val="center"/>
        <w:rPr>
          <w:u w:val="double" w:color="4F81BD" w:themeColor="accent1"/>
        </w:rPr>
      </w:pPr>
      <w:r>
        <w:rPr>
          <w:u w:val="double" w:color="4F81BD" w:themeColor="accent1"/>
        </w:rPr>
        <w:t>Tecnicatura Superior en Desarrollo de Software</w:t>
      </w:r>
    </w:p>
    <w:p w14:paraId="3A99FB11">
      <w:bookmarkStart w:id="0" w:name="_GoBack"/>
      <w:bookmarkEnd w:id="0"/>
      <w:r>
        <w:br w:type="textWrapping"/>
      </w:r>
      <w:r>
        <w:br w:type="textWrapping"/>
      </w:r>
    </w:p>
    <w:p w14:paraId="41E49E6C">
      <w:pPr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1174750</wp:posOffset>
            </wp:positionH>
            <wp:positionV relativeFrom="paragraph">
              <wp:posOffset>340360</wp:posOffset>
            </wp:positionV>
            <wp:extent cx="3122295" cy="3200400"/>
            <wp:effectExtent l="0" t="0" r="1905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TRABAJO PRÁCTICO FINAL – SISTEMAS OPERATIVOS</w:t>
      </w:r>
    </w:p>
    <w:p w14:paraId="6E376F01">
      <w:r>
        <w:br w:type="textWrapping"/>
      </w:r>
      <w:r>
        <w:br w:type="textWrapping"/>
      </w:r>
      <w:r>
        <w:rPr>
          <w:b/>
          <w:bCs/>
        </w:rPr>
        <w:t>Materia:</w:t>
      </w:r>
      <w:r>
        <w:t xml:space="preserve"> Sistemas Operativos</w:t>
      </w:r>
    </w:p>
    <w:p w14:paraId="6D73CCBA">
      <w:r>
        <w:rPr>
          <w:b/>
          <w:bCs/>
        </w:rPr>
        <w:t>Profesor:</w:t>
      </w:r>
      <w:r>
        <w:t xml:space="preserve"> Lucas Treser</w:t>
      </w:r>
    </w:p>
    <w:p w14:paraId="75E4585A">
      <w:r>
        <w:rPr>
          <w:b/>
          <w:bCs/>
        </w:rPr>
        <w:t>Integrantes:</w:t>
      </w:r>
      <w:r>
        <w:t xml:space="preserve"> Ayelen Aguero, Mariano Gimenez, Nicolas Zanzi, Nicolas Sanchez</w:t>
      </w:r>
    </w:p>
    <w:p w14:paraId="2D76213B">
      <w:r>
        <w:rPr>
          <w:b/>
          <w:bCs/>
        </w:rPr>
        <w:t>Fecha de entrega:</w:t>
      </w:r>
      <w:r>
        <w:t xml:space="preserve"> 10 de noviembre 2025</w:t>
      </w:r>
    </w:p>
    <w:p w14:paraId="0E30A86B">
      <w:r>
        <w:br w:type="page"/>
      </w:r>
    </w:p>
    <w:p w14:paraId="452FB140">
      <w:pPr>
        <w:pStyle w:val="2"/>
      </w:pPr>
      <w:r>
        <w:t>ÍNDICE</w:t>
      </w:r>
    </w:p>
    <w:p w14:paraId="7B2C29F8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Introducción</w:t>
      </w:r>
    </w:p>
    <w:p w14:paraId="45C690F3">
      <w:pPr>
        <w:numPr>
          <w:ilvl w:val="0"/>
          <w:numId w:val="0"/>
        </w:numPr>
        <w:rPr>
          <w:b/>
          <w:bCs/>
        </w:rPr>
      </w:pPr>
    </w:p>
    <w:p w14:paraId="05C4F0C1">
      <w:pPr>
        <w:numPr>
          <w:ilvl w:val="0"/>
          <w:numId w:val="7"/>
        </w:numPr>
        <w:ind w:left="0" w:leftChars="0" w:firstLine="0" w:firstLineChars="0"/>
        <w:rPr>
          <w:b/>
          <w:bCs/>
        </w:rPr>
      </w:pPr>
      <w:r>
        <w:rPr>
          <w:b/>
          <w:bCs/>
        </w:rPr>
        <w:t>Desarrollo temático</w:t>
      </w:r>
    </w:p>
    <w:p w14:paraId="4D37A694">
      <w:pPr>
        <w:numPr>
          <w:ilvl w:val="0"/>
          <w:numId w:val="0"/>
        </w:numPr>
        <w:ind w:leftChars="0"/>
        <w:rPr>
          <w:b/>
          <w:bCs/>
        </w:rPr>
      </w:pPr>
    </w:p>
    <w:p w14:paraId="09C5D357">
      <w:pPr>
        <w:numPr>
          <w:numId w:val="0"/>
        </w:numPr>
        <w:rPr>
          <w:b/>
          <w:bCs/>
        </w:rPr>
      </w:pPr>
      <w:r>
        <w:rPr>
          <w:b/>
          <w:bCs/>
        </w:rPr>
        <w:t>Descripción general del script</w:t>
      </w:r>
    </w:p>
    <w:p w14:paraId="5DE6020C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</w:p>
    <w:p w14:paraId="7AFABA44">
      <w:r>
        <w:br w:type="page"/>
      </w:r>
    </w:p>
    <w:p w14:paraId="6509A758">
      <w:pPr>
        <w:pStyle w:val="2"/>
      </w:pPr>
      <w:r>
        <w:t>1. INTRODUCCIÓN</w:t>
      </w:r>
    </w:p>
    <w:p w14:paraId="5C4E6812">
      <w:r>
        <w:t>El trabajo práctico tiene como objetivo aplicar los conocimientos adquiridos</w:t>
      </w:r>
      <w:r>
        <w:rPr>
          <w:rFonts w:hint="default"/>
          <w:lang w:val="en-US"/>
        </w:rPr>
        <w:t xml:space="preserve"> en</w:t>
      </w:r>
      <w:r>
        <w:t xml:space="preserve"> la materia. P</w:t>
      </w:r>
      <w:r>
        <w:rPr>
          <w:rFonts w:hint="default"/>
          <w:lang w:val="en-US"/>
        </w:rPr>
        <w:t>or eso</w:t>
      </w:r>
      <w:r>
        <w:t xml:space="preserve">, </w:t>
      </w:r>
      <w:r>
        <w:rPr>
          <w:rFonts w:hint="default"/>
          <w:lang w:val="en-US"/>
        </w:rPr>
        <w:t>desarrollamos</w:t>
      </w:r>
      <w:r>
        <w:t xml:space="preserve"> un script en Bash que automatiza tres tareas principales: la generación de informes del sistema, la limpieza de archivos temporales y la actualización del sistema operativo.</w:t>
      </w:r>
      <w:r>
        <w:br w:type="textWrapping"/>
      </w:r>
      <w:r>
        <w:br w:type="textWrapping"/>
      </w:r>
      <w:r>
        <w:t xml:space="preserve">El propósito de este trabajo es </w:t>
      </w:r>
      <w:r>
        <w:rPr>
          <w:rFonts w:hint="default"/>
          <w:lang w:val="en-US"/>
        </w:rPr>
        <w:t>utilizar</w:t>
      </w:r>
      <w:r>
        <w:t xml:space="preserve"> los comandos vistos en clase dentro de un entorno Unix/Linux . </w:t>
      </w:r>
    </w:p>
    <w:p w14:paraId="69643D9B">
      <w:pPr>
        <w:pStyle w:val="2"/>
      </w:pPr>
      <w:r>
        <w:t>2. DESARROLLO TEMÁTICO</w:t>
      </w:r>
    </w:p>
    <w:p w14:paraId="72FF1F69">
      <w:pPr>
        <w:pStyle w:val="3"/>
      </w:pPr>
      <w:r>
        <w:t>Descripción general del script</w:t>
      </w:r>
    </w:p>
    <w:p w14:paraId="766E6DBC">
      <w:pPr>
        <w:rPr>
          <w:rFonts w:hint="default"/>
          <w:lang w:val="en-US"/>
        </w:rPr>
      </w:pPr>
      <w:r>
        <w:t>El script desarrollado en Bash tiene como finalidad automatizar tareas de mantenimiento del sistema. Presenta un menú que permite al usuario elegir entre tres funcionalidades principales:</w:t>
      </w:r>
      <w:r>
        <w:br w:type="textWrapping"/>
      </w:r>
      <w:r>
        <w:br w:type="textWrapping"/>
      </w:r>
      <w:r>
        <w:t>1. Generar un informe con el uso actual de la CPU, memoria y disco.</w:t>
      </w:r>
      <w:r>
        <w:br w:type="textWrapping"/>
      </w:r>
      <w:r>
        <w:t>2. Eliminar archivos temporales y limpiar la caché del sistema y de navegadores.</w:t>
      </w:r>
      <w:r>
        <w:br w:type="textWrapping"/>
      </w:r>
      <w:r>
        <w:t>3. Verificar e instalar actualizaciones del sistema de manera automática.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42CA738"/>
    <w:multiLevelType w:val="multilevel"/>
    <w:tmpl w:val="442CA73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20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0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0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0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0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0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0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0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134D48"/>
    <w:rsid w:val="2ED0199C"/>
    <w:rsid w:val="42ED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Nicol</cp:lastModifiedBy>
  <dcterms:modified xsi:type="dcterms:W3CDTF">2025-11-10T02:15:24Z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346E3CB01325447B88032EE5AC3428C5_13</vt:lpwstr>
  </property>
</Properties>
</file>